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2AE493">
      <w:pPr>
        <w:pStyle w:val="2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BloomLife Product Backlog</w:t>
      </w:r>
      <w:bookmarkStart w:id="0" w:name="_GoBack"/>
      <w:bookmarkEnd w:id="0"/>
    </w:p>
    <w:p w14:paraId="7FD2B913">
      <w:pPr>
        <w:pStyle w:val="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Epic 1: Guided Flower Selection</w:t>
      </w:r>
    </w:p>
    <w:p w14:paraId="3FB6EA7D">
      <w:p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US1 (MVP): As a user, I want to select an occasion and get flower recommendations.</w:t>
      </w:r>
    </w:p>
    <w:p w14:paraId="7283A6BD">
      <w:p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US2 (MVP): As a user, I want to filter flowers by style or mood.</w:t>
      </w:r>
    </w:p>
    <w:p w14:paraId="28B44959">
      <w:p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US3 (Next): As a user, I want to filter recommendations by budget.</w:t>
      </w:r>
    </w:p>
    <w:p w14:paraId="6A6D4C78">
      <w:p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US4 (Next): As a user, I want to see trending flower choices for each occasion.</w:t>
      </w:r>
    </w:p>
    <w:p w14:paraId="180E274F">
      <w:pPr>
        <w:pStyle w:val="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Epic 2: Product Details &amp; Pricing</w:t>
      </w:r>
    </w:p>
    <w:p w14:paraId="6CB86887">
      <w:p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US5 (MVP): As a user, I want to see clear pricing breakdowns.</w:t>
      </w:r>
    </w:p>
    <w:p w14:paraId="13E21365">
      <w:p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US6 (MVP): As a user, I want to see availability and delivery dates.</w:t>
      </w:r>
    </w:p>
    <w:p w14:paraId="2CD46255">
      <w:p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US7 (Next): As a user, I want to view flower care instructions.</w:t>
      </w:r>
    </w:p>
    <w:p w14:paraId="00CEB1E1">
      <w:p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US8 (Next): As a user, I want to compare similar products.</w:t>
      </w:r>
    </w:p>
    <w:p w14:paraId="38F47F1B">
      <w:pPr>
        <w:pStyle w:val="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Epic 3: Personalization</w:t>
      </w:r>
    </w:p>
    <w:p w14:paraId="18342655">
      <w:p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US9 (MVP): As a user, I want to add a greeting card message.</w:t>
      </w:r>
    </w:p>
    <w:p w14:paraId="7E31AB41">
      <w:p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US10 (MVP): As a user, I want to add optional gifts.</w:t>
      </w:r>
    </w:p>
    <w:p w14:paraId="67042046">
      <w:p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US11 (Next): As a user, I want to preview personalized messages.</w:t>
      </w:r>
    </w:p>
    <w:p w14:paraId="0C1E33FA">
      <w:p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US12 (Next): As a user, I want to save favorite arrangements.</w:t>
      </w:r>
    </w:p>
    <w:p w14:paraId="5B75357E">
      <w:pPr>
        <w:pStyle w:val="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Epic 4: Cart &amp; Checkout</w:t>
      </w:r>
    </w:p>
    <w:p w14:paraId="7D7F7798">
      <w:p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US13 (MVP): As a user, I want to manage items in my cart.</w:t>
      </w:r>
    </w:p>
    <w:p w14:paraId="0D0F2BAF">
      <w:p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US14 (MVP): As a user, I want to checkout with delivery details.</w:t>
      </w:r>
    </w:p>
    <w:p w14:paraId="0B399F4D">
      <w:p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US15 (Next): As a user, I want to apply promo codes.</w:t>
      </w:r>
    </w:p>
    <w:p w14:paraId="020BFB8A">
      <w:p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US16 (Next): As a user, I want to select delivery time slots.</w:t>
      </w:r>
    </w:p>
    <w:p w14:paraId="6F748377">
      <w:pPr>
        <w:pStyle w:val="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Epic 5: Order Tracking</w:t>
      </w:r>
    </w:p>
    <w:p w14:paraId="406D441B">
      <w:p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US17 (MVP): As a user, I want to track my order status.</w:t>
      </w:r>
    </w:p>
    <w:p w14:paraId="14E51B8E">
      <w:p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US18 (MVP): As a user, I want to receive order notifications.</w:t>
      </w:r>
    </w:p>
    <w:p w14:paraId="3D0EFD63">
      <w:p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US19 (Next): As a user, I want to see delivery confirmation.</w:t>
      </w:r>
    </w:p>
    <w:p w14:paraId="074ED0A2">
      <w:pPr>
        <w:pStyle w:val="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Epic 6: Subscription</w:t>
      </w:r>
    </w:p>
    <w:p w14:paraId="5F736F07">
      <w:p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US20 (MVP): As a user, I want to subscribe to monthly flower boxes.</w:t>
      </w:r>
    </w:p>
    <w:p w14:paraId="318C0A72">
      <w:p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US21 (Next): As a user, I want to manage my subscription.</w:t>
      </w:r>
    </w:p>
    <w:p w14:paraId="14CF3E4F">
      <w:p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US22 (Next): As a user, I want to pause or cancel subscriptions.</w:t>
      </w:r>
    </w:p>
    <w:p w14:paraId="245FB617">
      <w:pPr>
        <w:pStyle w:val="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Epic 7: Account &amp; History</w:t>
      </w:r>
    </w:p>
    <w:p w14:paraId="385CD11F">
      <w:p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US23 (MVP): As a user, I want to view my order history.</w:t>
      </w:r>
    </w:p>
    <w:p w14:paraId="26405ACF">
      <w:p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US24 (Next): As a user, I want to reorder previous purchases.</w:t>
      </w:r>
    </w:p>
    <w:p w14:paraId="6FBF95AA">
      <w:pPr>
        <w:pStyle w:val="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Epic 8: Customer Support</w:t>
      </w:r>
    </w:p>
    <w:p w14:paraId="1C6BFE38">
      <w:p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US25 (MVP): As a user, I want easy access to customer support.</w:t>
      </w:r>
    </w:p>
    <w:p w14:paraId="0234ADE4">
      <w:p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US26 (Next): As a user, I want to submit support tickets.</w:t>
      </w:r>
    </w:p>
    <w:p w14:paraId="7B3D3055">
      <w:pPr>
        <w:pStyle w:val="3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Epic 9: Admin &amp; Operations</w:t>
      </w:r>
    </w:p>
    <w:p w14:paraId="0D559DE0">
      <w:p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US27 (MVP): As an admin, I want to manage products.</w:t>
      </w:r>
    </w:p>
    <w:p w14:paraId="1AAC2D89">
      <w:p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US28 (MVP): As an admin, I want to update order statuses.</w:t>
      </w:r>
    </w:p>
    <w:p w14:paraId="28310054">
      <w:p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US29 (Next): As an admin, I want to manage inventory levels.</w:t>
      </w:r>
    </w:p>
    <w:p w14:paraId="4738B8D4">
      <w:pP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US30 (Next): As an admin, I want to view sales reports.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6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6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DBC2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Bullet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6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7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8">
    <w:name w:val="List 2"/>
    <w:basedOn w:val="1"/>
    <w:unhideWhenUsed/>
    <w:uiPriority w:val="99"/>
    <w:pPr>
      <w:ind w:left="720" w:hanging="360"/>
      <w:contextualSpacing/>
    </w:pPr>
  </w:style>
  <w:style w:type="paragraph" w:styleId="19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0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4">
    <w:name w:val="List"/>
    <w:basedOn w:val="1"/>
    <w:unhideWhenUsed/>
    <w:uiPriority w:val="99"/>
    <w:pPr>
      <w:ind w:left="360" w:hanging="360"/>
      <w:contextualSpacing/>
    </w:pPr>
  </w:style>
  <w:style w:type="paragraph" w:styleId="25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6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7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30">
    <w:name w:val="Body Text"/>
    <w:basedOn w:val="1"/>
    <w:link w:val="144"/>
    <w:unhideWhenUsed/>
    <w:qFormat/>
    <w:uiPriority w:val="99"/>
    <w:pPr>
      <w:spacing w:after="120"/>
    </w:pPr>
  </w:style>
  <w:style w:type="paragraph" w:styleId="31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32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3"/>
    <w:basedOn w:val="1"/>
    <w:unhideWhenUsed/>
    <w:uiPriority w:val="99"/>
    <w:pPr>
      <w:ind w:left="1080" w:hanging="360"/>
      <w:contextualSpacing/>
    </w:pPr>
  </w:style>
  <w:style w:type="paragraph" w:styleId="35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7"/>
    <w:uiPriority w:val="99"/>
  </w:style>
  <w:style w:type="character" w:customStyle="1" w:styleId="136">
    <w:name w:val="Footer Char"/>
    <w:basedOn w:val="11"/>
    <w:link w:val="32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2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30"/>
    <w:uiPriority w:val="99"/>
  </w:style>
  <w:style w:type="character" w:customStyle="1" w:styleId="145">
    <w:name w:val="Body Text 2 Char"/>
    <w:basedOn w:val="11"/>
    <w:link w:val="21"/>
    <w:uiPriority w:val="99"/>
  </w:style>
  <w:style w:type="character" w:customStyle="1" w:styleId="146">
    <w:name w:val="Body Text 3 Char"/>
    <w:basedOn w:val="11"/>
    <w:link w:val="31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20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Freya</cp:lastModifiedBy>
  <dcterms:modified xsi:type="dcterms:W3CDTF">2026-02-05T19:46:24Z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3076-12.2.0.23196</vt:lpwstr>
  </property>
  <property fmtid="{D5CDD505-2E9C-101B-9397-08002B2CF9AE}" pid="3" name="ICV">
    <vt:lpwstr>ABBB70AE14ED4DFFA98C4EAEB9673218_12</vt:lpwstr>
  </property>
</Properties>
</file>